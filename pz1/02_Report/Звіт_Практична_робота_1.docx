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D395C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Практична робота №1</w:t>
      </w:r>
    </w:p>
    <w:p w14:paraId="31853A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Моделювання IoT в Cisco Packet Tracer  </w:t>
      </w:r>
    </w:p>
    <w:p w14:paraId="41510A2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Студент: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Масоха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Владислав Юрійович</w:t>
      </w:r>
    </w:p>
    <w:p w14:paraId="22B1B0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Мета: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навчитися моделювати IoT-пристрої у Cisco Packet Tracer, підключати датчики/виконавчі пристрої до SBC та PT MCU, змінювати програмну логіку керування.</w:t>
      </w:r>
    </w:p>
    <w:p w14:paraId="03107A11">
      <w:pPr>
        <w:pStyle w:val="2"/>
        <w:numPr>
          <w:ilvl w:val="0"/>
          <w:numId w:val="7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Моделювання пристроїв IoT</w:t>
      </w:r>
    </w:p>
    <w:p w14:paraId="324B8ED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Топологія</w:t>
      </w:r>
    </w:p>
    <w:p w14:paraId="29A7DC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логічній робочій області Packet Tracer розміщено:</w:t>
      </w:r>
    </w:p>
    <w:p w14:paraId="1D2FF12E">
      <w:pPr>
        <w:pStyle w:val="23"/>
        <w:numPr>
          <w:ilvl w:val="0"/>
          <w:numId w:val="8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SBC Board</w:t>
      </w:r>
    </w:p>
    <w:p w14:paraId="6BB1DE47">
      <w:pPr>
        <w:pStyle w:val="23"/>
        <w:numPr>
          <w:ilvl w:val="0"/>
          <w:numId w:val="8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Servo</w:t>
      </w:r>
    </w:p>
    <w:p w14:paraId="12AF7CB0">
      <w:pPr>
        <w:pStyle w:val="23"/>
        <w:numPr>
          <w:ilvl w:val="0"/>
          <w:numId w:val="8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LED</w:t>
      </w:r>
    </w:p>
    <w:p w14:paraId="7E2450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Підключення виконано кабелем </w:t>
      </w:r>
      <w:r>
        <w:rPr>
          <w:rFonts w:hint="default" w:ascii="Times New Roman" w:hAnsi="Times New Roman" w:eastAsia="Consolas" w:cs="Times New Roman"/>
          <w:sz w:val="28"/>
          <w:szCs w:val="28"/>
        </w:rPr>
        <w:t>IoT Custom Cable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44A7B48">
      <w:pPr>
        <w:pStyle w:val="23"/>
        <w:numPr>
          <w:ilvl w:val="0"/>
          <w:numId w:val="8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SBC0 D0 -&gt; Servo0 D0</w:t>
      </w:r>
    </w:p>
    <w:p w14:paraId="603ABEF4">
      <w:pPr>
        <w:pStyle w:val="23"/>
        <w:numPr>
          <w:ilvl w:val="0"/>
          <w:numId w:val="8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SBC0 D1 -&gt; LED0 D0</w:t>
      </w:r>
    </w:p>
    <w:p w14:paraId="4DC7246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08880" cy="30403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555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Схема SBC + LED + Servo</w:t>
      </w:r>
    </w:p>
    <w:p w14:paraId="391CFF4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 для SBC</w:t>
      </w:r>
    </w:p>
    <w:p w14:paraId="5E07A6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Код для вставлення у вкладку Programming пристрою </w:t>
      </w:r>
      <w:r>
        <w:rPr>
          <w:rFonts w:hint="default" w:ascii="Times New Roman" w:hAnsi="Times New Roman" w:eastAsia="Consolas" w:cs="Times New Roman"/>
          <w:sz w:val="28"/>
          <w:szCs w:val="28"/>
        </w:rPr>
        <w:t>SBC0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ECBFA0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gpio import *</w:t>
      </w:r>
    </w:p>
    <w:p w14:paraId="776274F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time import *</w:t>
      </w:r>
    </w:p>
    <w:p w14:paraId="122E371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B89511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AE4084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LED_PIN = 1</w:t>
      </w:r>
    </w:p>
    <w:p w14:paraId="3601101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SERVO_PIN = 0</w:t>
      </w:r>
    </w:p>
    <w:p w14:paraId="735F8DA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DELAY_MS = 1000</w:t>
      </w:r>
    </w:p>
    <w:p w14:paraId="4DE8985C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D89D80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C465A5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195373A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pinMode(LED_PIN, OUT)</w:t>
      </w:r>
    </w:p>
    <w:p w14:paraId="6751C95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pinMode(SERVO_PIN, OUT)</w:t>
      </w:r>
    </w:p>
    <w:p w14:paraId="0E1A18E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2D306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True:</w:t>
      </w:r>
    </w:p>
    <w:p w14:paraId="3777B7A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HIGH)</w:t>
      </w:r>
    </w:p>
    <w:p w14:paraId="2BFB676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customWrite(SERVO_PIN, 127)</w:t>
      </w:r>
    </w:p>
    <w:p w14:paraId="5673B39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delay(DELAY_MS)</w:t>
      </w:r>
    </w:p>
    <w:p w14:paraId="01B4DE6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D30F16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LOW)</w:t>
      </w:r>
    </w:p>
    <w:p w14:paraId="6D4FE71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customWrite(SERVO_PIN, -127)</w:t>
      </w:r>
    </w:p>
    <w:p w14:paraId="10535DE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delay(DELAY_MS)</w:t>
      </w:r>
    </w:p>
    <w:p w14:paraId="0E93EA2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F40643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46F571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231C13F4">
      <w:pPr>
        <w:pStyle w:val="164"/>
        <w:spacing w:after="0"/>
        <w:ind w:left="317"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7337A0EB">
      <w:pPr>
        <w:pStyle w:val="164"/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0393827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Результат</w:t>
      </w:r>
    </w:p>
    <w:p w14:paraId="41357BBC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запуску програми світлодіод блимає, а сервопривод змінює напрямок руху синхронно зі станом світлодіода.</w:t>
      </w:r>
    </w:p>
    <w:p w14:paraId="68E47F67">
      <w:pPr>
        <w:rPr>
          <w:rFonts w:hint="default" w:ascii="Times New Roman" w:hAnsi="Times New Roman" w:cs="Times New Roman"/>
          <w:sz w:val="28"/>
          <w:szCs w:val="28"/>
        </w:rPr>
      </w:pPr>
    </w:p>
    <w:p w14:paraId="31FE677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Міркування</w:t>
      </w:r>
    </w:p>
    <w:p w14:paraId="496BCC80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Щоб сервопривод повертався у зворотному напрямку під час блимання світлодіода, потрібно поміняти місцями значення </w:t>
      </w:r>
      <w:r>
        <w:rPr>
          <w:rFonts w:hint="default" w:ascii="Times New Roman" w:hAnsi="Times New Roman" w:eastAsia="Consolas" w:cs="Times New Roman"/>
          <w:sz w:val="28"/>
          <w:szCs w:val="28"/>
        </w:rPr>
        <w:t>127</w:t>
      </w:r>
      <w:r>
        <w:rPr>
          <w:rFonts w:hint="default" w:ascii="Times New Roman" w:hAnsi="Times New Roman" w:cs="Times New Roman"/>
          <w:sz w:val="28"/>
          <w:szCs w:val="28"/>
        </w:rPr>
        <w:t xml:space="preserve"> і </w:t>
      </w:r>
      <w:r>
        <w:rPr>
          <w:rFonts w:hint="default" w:ascii="Times New Roman" w:hAnsi="Times New Roman" w:eastAsia="Consolas" w:cs="Times New Roman"/>
          <w:sz w:val="28"/>
          <w:szCs w:val="28"/>
        </w:rPr>
        <w:t>-127</w:t>
      </w:r>
      <w:r>
        <w:rPr>
          <w:rFonts w:hint="default" w:ascii="Times New Roman" w:hAnsi="Times New Roman" w:cs="Times New Roman"/>
          <w:sz w:val="28"/>
          <w:szCs w:val="28"/>
        </w:rPr>
        <w:t xml:space="preserve"> у командах </w:t>
      </w:r>
      <w:r>
        <w:rPr>
          <w:rFonts w:hint="default" w:ascii="Times New Roman" w:hAnsi="Times New Roman" w:eastAsia="Consolas" w:cs="Times New Roman"/>
          <w:sz w:val="28"/>
          <w:szCs w:val="28"/>
        </w:rPr>
        <w:t>customWrite(SERVO_PIN, ...)</w:t>
      </w:r>
      <w:r>
        <w:rPr>
          <w:rFonts w:hint="default" w:ascii="Times New Roman" w:hAnsi="Times New Roman" w:cs="Times New Roman"/>
          <w:sz w:val="28"/>
          <w:szCs w:val="28"/>
        </w:rPr>
        <w:t xml:space="preserve"> або змінити знак відповідного значення.</w:t>
      </w:r>
    </w:p>
    <w:p w14:paraId="5F49858D">
      <w:pPr>
        <w:pStyle w:val="2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Датчики та мікроконтролер PT</w:t>
      </w:r>
    </w:p>
    <w:p w14:paraId="5A61962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Топологія</w:t>
      </w:r>
    </w:p>
    <w:p w14:paraId="6E74986F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центрі схеми розміщено </w:t>
      </w:r>
      <w:r>
        <w:rPr>
          <w:rFonts w:hint="default" w:ascii="Times New Roman" w:hAnsi="Times New Roman" w:eastAsia="Consolas" w:cs="Times New Roman"/>
          <w:sz w:val="28"/>
          <w:szCs w:val="28"/>
        </w:rPr>
        <w:t>PT MCU</w:t>
      </w:r>
      <w:r>
        <w:rPr>
          <w:rFonts w:hint="default" w:ascii="Times New Roman" w:hAnsi="Times New Roman" w:cs="Times New Roman"/>
          <w:sz w:val="28"/>
          <w:szCs w:val="28"/>
        </w:rPr>
        <w:t>. Ліворуч підключені пристрої введення, праворуч - виконавчі пристрої:</w:t>
      </w:r>
    </w:p>
    <w:p w14:paraId="78751FAF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Switch -&gt; D0</w:t>
      </w:r>
    </w:p>
    <w:p w14:paraId="46A38AC1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Toggle Push Button -&gt; D1</w:t>
      </w:r>
    </w:p>
    <w:p w14:paraId="03799FDA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Potentiometer -&gt; A0</w:t>
      </w:r>
    </w:p>
    <w:p w14:paraId="100AC9A0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Flex Sensor -&gt; A1</w:t>
      </w:r>
    </w:p>
    <w:p w14:paraId="1C8036C5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Light -&gt; D2</w:t>
      </w:r>
    </w:p>
    <w:p w14:paraId="24954530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LED -&gt; D3</w:t>
      </w:r>
    </w:p>
    <w:p w14:paraId="62E5CCE0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Siren -&gt; D4</w:t>
      </w:r>
    </w:p>
    <w:p w14:paraId="784943D0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Motor -&gt; D5</w:t>
      </w:r>
    </w:p>
    <w:p w14:paraId="5CEF704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92420" cy="3273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F24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Схема датчиків та PT MCU</w:t>
      </w:r>
    </w:p>
    <w:p w14:paraId="04E061C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Змінена логіка</w:t>
      </w:r>
    </w:p>
    <w:p w14:paraId="2E2CA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Початкова логіка була такою:</w:t>
      </w:r>
    </w:p>
    <w:p w14:paraId="7055C931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перемикач керував світлом;</w:t>
      </w:r>
    </w:p>
    <w:p w14:paraId="77FF4C5D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керувала світлодіодом.</w:t>
      </w:r>
    </w:p>
    <w:p w14:paraId="23D04F71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3C1B10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зміни коду:</w:t>
      </w:r>
    </w:p>
    <w:p w14:paraId="08FEF1D3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перемикач керує світлодіодом;</w:t>
      </w:r>
    </w:p>
    <w:p w14:paraId="448F79B9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керує світлом;</w:t>
      </w:r>
    </w:p>
    <w:p w14:paraId="79E4AB78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потенціометр продовжує керувати сиреною;</w:t>
      </w:r>
    </w:p>
    <w:p w14:paraId="4878B049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датчик згину продовжує керувати двигуном.</w:t>
      </w:r>
    </w:p>
    <w:p w14:paraId="05E9CD1B">
      <w:pPr>
        <w:pStyle w:val="23"/>
        <w:numPr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1B606CD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 для PT MCU</w:t>
      </w:r>
    </w:p>
    <w:p w14:paraId="67A0E9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Код для вставлення у вкладку Programming пристрою </w:t>
      </w:r>
      <w:r>
        <w:rPr>
          <w:rFonts w:hint="default" w:ascii="Times New Roman" w:hAnsi="Times New Roman" w:eastAsia="Consolas" w:cs="Times New Roman"/>
          <w:sz w:val="28"/>
          <w:szCs w:val="28"/>
        </w:rPr>
        <w:t>MCU0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7067B3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gpio import *</w:t>
      </w:r>
    </w:p>
    <w:p w14:paraId="17CC3DE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time import *</w:t>
      </w:r>
    </w:p>
    <w:p w14:paraId="4C930614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7B31F6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C82C4C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SWITCH_PIN = 0</w:t>
      </w:r>
    </w:p>
    <w:p w14:paraId="0DF36E2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BUTTON_PIN = 1</w:t>
      </w:r>
    </w:p>
    <w:p w14:paraId="5A1C417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LIGHT_PIN = 2</w:t>
      </w:r>
    </w:p>
    <w:p w14:paraId="1E58F9B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LED_PIN = 3</w:t>
      </w:r>
    </w:p>
    <w:p w14:paraId="0B0ED18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SIREN_PIN = 4</w:t>
      </w:r>
    </w:p>
    <w:p w14:paraId="2616E8E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MOTOR_PIN = 5</w:t>
      </w:r>
    </w:p>
    <w:p w14:paraId="59D0A64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POTENTIOMETER_PIN = A0</w:t>
      </w:r>
    </w:p>
    <w:p w14:paraId="1F78DA9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FLEX_SENSOR_PIN = A1</w:t>
      </w:r>
    </w:p>
    <w:p w14:paraId="2FB451F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F61452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switchValue = 0</w:t>
      </w:r>
    </w:p>
    <w:p w14:paraId="5B4A9AB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togglePushButtonValue = 0</w:t>
      </w:r>
    </w:p>
    <w:p w14:paraId="6173EE6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potentiometerValue = 0</w:t>
      </w:r>
    </w:p>
    <w:p w14:paraId="604DA35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flexSensorValue = 0</w:t>
      </w:r>
    </w:p>
    <w:p w14:paraId="13E88E5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838D16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5D51E8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readFromSensors():</w:t>
      </w:r>
    </w:p>
    <w:p w14:paraId="5498921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switchValue</w:t>
      </w:r>
    </w:p>
    <w:p w14:paraId="0CE7F0A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togglePushButtonValue</w:t>
      </w:r>
    </w:p>
    <w:p w14:paraId="3E9D338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potentiometerValue</w:t>
      </w:r>
    </w:p>
    <w:p w14:paraId="07D20A6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flexSensorValue</w:t>
      </w:r>
    </w:p>
    <w:p w14:paraId="256A6EE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37BFB7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switchValue = digitalRead(SWITCH_PIN)</w:t>
      </w:r>
    </w:p>
    <w:p w14:paraId="46601FE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togglePushButtonValue = digitalRead(BUTTON_PIN)</w:t>
      </w:r>
    </w:p>
    <w:p w14:paraId="7AD4FA5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potentiometerValue = analogRead(POTENTIOMETER_PIN)</w:t>
      </w:r>
    </w:p>
    <w:p w14:paraId="12FFEDD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flexSensorValue = analogRead(FLEX_SENSOR_PIN)</w:t>
      </w:r>
    </w:p>
    <w:p w14:paraId="4FBFF33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F3F5DF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D64F4D4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writeToActuators():</w:t>
      </w:r>
    </w:p>
    <w:p w14:paraId="2A1147B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switchValue == HIGH:</w:t>
      </w:r>
    </w:p>
    <w:p w14:paraId="4BF4ECD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HIGH)</w:t>
      </w:r>
    </w:p>
    <w:p w14:paraId="08D65B3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036D5CD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LOW)</w:t>
      </w:r>
    </w:p>
    <w:p w14:paraId="14D4F1A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B6D0D9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togglePushButtonValue == HIGH:</w:t>
      </w:r>
    </w:p>
    <w:p w14:paraId="263CDB5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customWrite(LIGHT_PIN, "2")</w:t>
      </w:r>
    </w:p>
    <w:p w14:paraId="331573D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77E3A6D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customWrite(LIGHT_PIN, "0")</w:t>
      </w:r>
    </w:p>
    <w:p w14:paraId="750F96E3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CE86F0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potentiometerValue &gt; 512:</w:t>
      </w:r>
    </w:p>
    <w:p w14:paraId="4B80B8B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customWrite(SIREN_PIN, HIGH)</w:t>
      </w:r>
    </w:p>
    <w:p w14:paraId="5479543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74A657A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customWrite(SIREN_PIN, LOW)</w:t>
      </w:r>
    </w:p>
    <w:p w14:paraId="2F7E948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029449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flexSensorValue &gt; 0:</w:t>
      </w:r>
    </w:p>
    <w:p w14:paraId="7390713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analogWrite(MOTOR_PIN, flexSensorValue)</w:t>
      </w:r>
    </w:p>
    <w:p w14:paraId="3AB7AD8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5FAB41E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analogWrite(MOTOR_PIN, 0)</w:t>
      </w:r>
    </w:p>
    <w:p w14:paraId="226CC5E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CAFC2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0CA5EC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26ADFEA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pinMode(SWITCH_PIN, IN)</w:t>
      </w:r>
    </w:p>
    <w:p w14:paraId="4E6FD804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pinMode(BUTTON_PIN, IN)</w:t>
      </w:r>
    </w:p>
    <w:p w14:paraId="56FE9CE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pinMode(LIGHT_PIN, OUT)</w:t>
      </w:r>
    </w:p>
    <w:p w14:paraId="40D1EDB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pinMode(LED_PIN, OUT)</w:t>
      </w:r>
    </w:p>
    <w:p w14:paraId="6762CB8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pinMode(SIREN_PIN, OUT)</w:t>
      </w:r>
    </w:p>
    <w:p w14:paraId="3417A17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pinMode(MOTOR_PIN, OUT)</w:t>
      </w:r>
    </w:p>
    <w:p w14:paraId="76CB7DB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6CBA38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True:</w:t>
      </w:r>
    </w:p>
    <w:p w14:paraId="4E3C0EE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readFromSensors()</w:t>
      </w:r>
    </w:p>
    <w:p w14:paraId="06173B3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writeToActuators()</w:t>
      </w:r>
    </w:p>
    <w:p w14:paraId="7ED3F41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delay(1000)</w:t>
      </w:r>
    </w:p>
    <w:p w14:paraId="0264291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48D24A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44141D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14D1D2B0">
      <w:pPr>
        <w:pStyle w:val="164"/>
        <w:spacing w:after="0"/>
        <w:ind w:left="317"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0BB46A13">
      <w:pPr>
        <w:pStyle w:val="164"/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240C042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Результат перевірки</w:t>
      </w:r>
    </w:p>
    <w:p w14:paraId="21DDEBE5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ALT + click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перемикачі змінює стан LED</w:t>
      </w:r>
    </w:p>
    <w:p w14:paraId="7AA7DD3E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ALT + click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кнопці змінює стан Light</w:t>
      </w:r>
    </w:p>
    <w:p w14:paraId="7903F5A0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Обертання потенціометра після порогового значення вмикає Siren</w:t>
      </w:r>
    </w:p>
    <w:p w14:paraId="5AF7B516">
      <w:pPr>
        <w:pStyle w:val="23"/>
        <w:numPr>
          <w:ilvl w:val="0"/>
          <w:numId w:val="9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Згинання Flex Sensor змінює швидкість Motor</w:t>
      </w:r>
    </w:p>
    <w:p w14:paraId="43674556">
      <w:pPr>
        <w:pStyle w:val="2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Додаткове завдання 1: блимаючий світлодіод на PT MCU</w:t>
      </w:r>
    </w:p>
    <w:p w14:paraId="1DE3962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Топологія</w:t>
      </w:r>
    </w:p>
    <w:p w14:paraId="6EEB5DF8">
      <w:pPr>
        <w:pStyle w:val="23"/>
        <w:numPr>
          <w:ilvl w:val="0"/>
          <w:numId w:val="10"/>
        </w:numPr>
        <w:tabs>
          <w:tab w:val="clear" w:pos="420"/>
          <w:tab w:val="clear" w:pos="36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PT MCU D0 -&gt; LED0 D0</w:t>
      </w:r>
    </w:p>
    <w:p w14:paraId="12DE2F1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47360" cy="33674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248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PT MCU blinking LED</w:t>
      </w:r>
    </w:p>
    <w:p w14:paraId="3D25F67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</w:t>
      </w:r>
    </w:p>
    <w:p w14:paraId="103409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Код для вставлення у вкладку Programming пристрою </w:t>
      </w:r>
      <w:r>
        <w:rPr>
          <w:rFonts w:hint="default" w:ascii="Times New Roman" w:hAnsi="Times New Roman" w:eastAsia="Consolas" w:cs="Times New Roman"/>
          <w:sz w:val="28"/>
          <w:szCs w:val="28"/>
        </w:rPr>
        <w:t>MCU0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8D715A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gpio import *</w:t>
      </w:r>
    </w:p>
    <w:p w14:paraId="10ED96A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time import *</w:t>
      </w:r>
    </w:p>
    <w:p w14:paraId="13260BB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814457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F6881AC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LED_PIN = 0</w:t>
      </w:r>
    </w:p>
    <w:p w14:paraId="61ACAA0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DELAY_MS = 1000</w:t>
      </w:r>
    </w:p>
    <w:p w14:paraId="63A8802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377374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0FCCC2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482F53A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pinMode(LED_PIN, OUT)</w:t>
      </w:r>
    </w:p>
    <w:p w14:paraId="51200BF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21BB168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True:</w:t>
      </w:r>
    </w:p>
    <w:p w14:paraId="5049A9B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HIGH)</w:t>
      </w:r>
    </w:p>
    <w:p w14:paraId="552A2AD4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delay(DELAY_MS)</w:t>
      </w:r>
    </w:p>
    <w:p w14:paraId="0A6A446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digitalWrite(LED_PIN, LOW)</w:t>
      </w:r>
    </w:p>
    <w:p w14:paraId="76202FC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delay(DELAY_MS)</w:t>
      </w:r>
    </w:p>
    <w:p w14:paraId="04B2DE2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CE16C2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A732BD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1BDCE88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main()</w:t>
      </w:r>
    </w:p>
    <w:p w14:paraId="364C629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Результат</w:t>
      </w:r>
    </w:p>
    <w:p w14:paraId="4FCA5F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Світлодіод періодично вмикається та вимикається з інтервалом 1 секунда.</w:t>
      </w:r>
    </w:p>
    <w:p w14:paraId="3C77EC6D">
      <w:pPr>
        <w:pStyle w:val="2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Додаткове завдання 2: 8 світлодіодів та кнопка</w:t>
      </w:r>
    </w:p>
    <w:p w14:paraId="3513953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Топологія</w:t>
      </w:r>
    </w:p>
    <w:p w14:paraId="12E510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Використано </w:t>
      </w:r>
      <w:r>
        <w:rPr>
          <w:rFonts w:hint="default" w:ascii="Times New Roman" w:hAnsi="Times New Roman" w:eastAsia="Consolas" w:cs="Times New Roman"/>
          <w:sz w:val="28"/>
          <w:szCs w:val="28"/>
        </w:rPr>
        <w:t>PT MCU</w:t>
      </w:r>
      <w:r>
        <w:rPr>
          <w:rFonts w:hint="default" w:ascii="Times New Roman" w:hAnsi="Times New Roman" w:cs="Times New Roman"/>
          <w:sz w:val="28"/>
          <w:szCs w:val="28"/>
        </w:rPr>
        <w:t>, одну кнопку та 8 світлодіодів, вишикуваних у ряд.</w:t>
      </w:r>
    </w:p>
    <w:p w14:paraId="2C49ACE2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Push Button -&gt; D0</w:t>
      </w:r>
    </w:p>
    <w:p w14:paraId="2135E05E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LED1 -&gt; D1</w:t>
      </w:r>
    </w:p>
    <w:p w14:paraId="216760F3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LED2 -&gt; D2</w:t>
      </w:r>
    </w:p>
    <w:p w14:paraId="770C0EE5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LED3 -&gt; D3</w:t>
      </w:r>
    </w:p>
    <w:p w14:paraId="4FE95A88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LED4 -&gt; D4</w:t>
      </w:r>
    </w:p>
    <w:p w14:paraId="778335BC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LED5 -&gt; D5</w:t>
      </w:r>
    </w:p>
    <w:p w14:paraId="3566517D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LED6 -&gt; A0</w:t>
      </w:r>
    </w:p>
    <w:p w14:paraId="4FDF18F2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LED7 -&gt; A1</w:t>
      </w:r>
    </w:p>
    <w:p w14:paraId="2CF90A76">
      <w:pPr>
        <w:pStyle w:val="23"/>
        <w:bidi w:val="0"/>
        <w:ind w:left="360" w:leftChars="0" w:hanging="36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LED8 -&gt; A2</w:t>
      </w:r>
    </w:p>
    <w:p w14:paraId="5B23236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57470" cy="313055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35B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PT MCU 8 LED button sequence</w:t>
      </w:r>
    </w:p>
    <w:p w14:paraId="14C7978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</w:t>
      </w:r>
    </w:p>
    <w:p w14:paraId="6B4144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Код для вставлення у вкладку Programming пристрою </w:t>
      </w:r>
      <w:r>
        <w:rPr>
          <w:rFonts w:hint="default" w:ascii="Times New Roman" w:hAnsi="Times New Roman" w:eastAsia="Consolas" w:cs="Times New Roman"/>
          <w:sz w:val="28"/>
          <w:szCs w:val="28"/>
        </w:rPr>
        <w:t>MCU0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9520F0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gpio import *</w:t>
      </w:r>
    </w:p>
    <w:p w14:paraId="5656C30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time import *</w:t>
      </w:r>
    </w:p>
    <w:p w14:paraId="36DDE87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915F0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5C07EF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BUTTON_PIN = 0</w:t>
      </w:r>
    </w:p>
    <w:p w14:paraId="5F7EC35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LED_PINS = [1, 2, 3, 4, 5, A0, A1, A2]</w:t>
      </w:r>
    </w:p>
    <w:p w14:paraId="4B79766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DEBOUNCE_MS = 200</w:t>
      </w:r>
    </w:p>
    <w:p w14:paraId="1A78C15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95CA2F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currentLed = 0</w:t>
      </w:r>
    </w:p>
    <w:p w14:paraId="134B292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lastButtonState = LOW</w:t>
      </w:r>
    </w:p>
    <w:p w14:paraId="1A5234A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9AEC2B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07C37B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writeLed(pin, state):</w:t>
      </w:r>
    </w:p>
    <w:p w14:paraId="02FD4CB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pin == A0 or pin == A1 or pin == A2:</w:t>
      </w:r>
    </w:p>
    <w:p w14:paraId="0DE097C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state == HIGH:</w:t>
      </w:r>
    </w:p>
    <w:p w14:paraId="24EAF32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analogWrite(pin, 1023)</w:t>
      </w:r>
    </w:p>
    <w:p w14:paraId="5BB1E2A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2F5F895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analogWrite(pin, 0)</w:t>
      </w:r>
    </w:p>
    <w:p w14:paraId="77B8E8D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02B67FC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digitalWrite(pin, state)</w:t>
      </w:r>
    </w:p>
    <w:p w14:paraId="2AE436E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4ADE40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5CE0C5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setOnlyLed(index):</w:t>
      </w:r>
    </w:p>
    <w:p w14:paraId="1E11CDA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 in range(0, len(LED_PINS)):</w:t>
      </w:r>
    </w:p>
    <w:p w14:paraId="0347F8A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i == index:</w:t>
      </w:r>
    </w:p>
    <w:p w14:paraId="5145F15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writeLed(LED_PINS[i], HIGH)</w:t>
      </w:r>
    </w:p>
    <w:p w14:paraId="6FF7021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0FA9CFE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writeLed(LED_PINS[i], LOW)</w:t>
      </w:r>
    </w:p>
    <w:p w14:paraId="39C2BD5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7C5C6C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051DBE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19FA181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currentLed</w:t>
      </w:r>
    </w:p>
    <w:p w14:paraId="19234D8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global lastButtonState</w:t>
      </w:r>
    </w:p>
    <w:p w14:paraId="4242009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60498D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pinMode(BUTTON_PIN, IN)</w:t>
      </w:r>
    </w:p>
    <w:p w14:paraId="09A34C5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pin in LED_PINS:</w:t>
      </w:r>
    </w:p>
    <w:p w14:paraId="5BBBEF5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pinMode(pin, OUT)</w:t>
      </w:r>
    </w:p>
    <w:p w14:paraId="4B9A0C40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0E85CDD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setOnlyLed(currentLed)</w:t>
      </w:r>
    </w:p>
    <w:p w14:paraId="3E40F44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09D27EB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True:</w:t>
      </w:r>
    </w:p>
    <w:p w14:paraId="3066D92E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buttonState = digitalRead(BUTTON_PIN)</w:t>
      </w:r>
    </w:p>
    <w:p w14:paraId="3CBBCA1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411639A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buttonState == HIGH and lastButtonState == LOW:</w:t>
      </w:r>
    </w:p>
    <w:p w14:paraId="12BAB205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currentLed = (currentLed + 1) % len(LED_PINS)</w:t>
      </w:r>
    </w:p>
    <w:p w14:paraId="1264DBB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setOnlyLed(currentLed)</w:t>
      </w:r>
    </w:p>
    <w:p w14:paraId="33676B0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delay(DEBOUNCE_MS)</w:t>
      </w:r>
    </w:p>
    <w:p w14:paraId="3BD28F86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D38E827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lastButtonState = buttonState</w:t>
      </w:r>
    </w:p>
    <w:p w14:paraId="00F15DFF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delay(20)</w:t>
      </w:r>
    </w:p>
    <w:p w14:paraId="25FC3D7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5F7C781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00C6D29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5DCA9622">
      <w:pPr>
        <w:pStyle w:val="164"/>
        <w:spacing w:after="0"/>
        <w:ind w:left="31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main()</w:t>
      </w:r>
    </w:p>
    <w:p w14:paraId="66F6D82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Результат</w:t>
      </w:r>
    </w:p>
    <w:p w14:paraId="2E31B244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початковому стані світиться перший світлодіод. Після кожного натискання кнопки поточний світлодіод вимикається, а наступний світлодіод у ряду вмикається. Після восьмого світлодіода послідовність повертається до першого. У будь-який момент світиться лише один світлодіод.</w:t>
      </w:r>
    </w:p>
    <w:p w14:paraId="498818D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Висновок</w:t>
      </w:r>
    </w:p>
    <w:p w14:paraId="506B7926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практичній роботі створено та описано моделі IoT-пристроїв у Cisco Packet Tracer. Було налаштовано підключення SBC, PT MCU, датчиків і виконавчих пристроїв, змінено логіку керування в Python та підготовлено програми для додаткових схем з блимаю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чим світлодіодом і послідовним керуванням вісьмома світлодіодами.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85886"/>
    <w:multiLevelType w:val="singleLevel"/>
    <w:tmpl w:val="B49858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FF5ED5E"/>
    <w:multiLevelType w:val="singleLevel"/>
    <w:tmpl w:val="DFF5ED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A8E9BE4"/>
    <w:multiLevelType w:val="singleLevel"/>
    <w:tmpl w:val="0A8E9B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DE4EEFC"/>
    <w:multiLevelType w:val="singleLevel"/>
    <w:tmpl w:val="2DE4EEFC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D48C7"/>
    <w:rsid w:val="338D3B7C"/>
    <w:rsid w:val="36E9238C"/>
    <w:rsid w:val="43DE2F49"/>
    <w:rsid w:val="7188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200" w:line="276" w:lineRule="auto"/>
    </w:pPr>
    <w:rPr>
      <w:rFonts w:ascii="Consolas" w:hAnsi="Consolas" w:eastAsia="Consolas" w:cstheme="minorBidi"/>
      <w:color w:val="1F2933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Vladyslav Masokha</cp:lastModifiedBy>
  <dcterms:modified xsi:type="dcterms:W3CDTF">2026-05-14T15:30:42Z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C47A671A2CBC47F39CDB4104DA527002_12</vt:lpwstr>
  </property>
</Properties>
</file>